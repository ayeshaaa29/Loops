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DD993">
      <w:pPr>
        <w:pStyle w:val="36"/>
        <w:jc w:val="center"/>
      </w:pPr>
      <w:r>
        <w:t>C++ Programming Lab – Loops</w:t>
      </w:r>
    </w:p>
    <w:p w14:paraId="02CB04C0">
      <w:pPr>
        <w:jc w:val="center"/>
      </w:pPr>
      <w:r>
        <w:t>Solved Worksheet: 8 Tasks</w:t>
      </w:r>
    </w:p>
    <w:p w14:paraId="29D646D4">
      <w:r>
        <w:t>Name: ______</w:t>
      </w:r>
      <w:r>
        <w:rPr>
          <w:rFonts w:hint="default"/>
          <w:lang w:val="en-US"/>
        </w:rPr>
        <w:t>Ayesha Yasir</w:t>
      </w:r>
      <w:r>
        <w:t>____________    Roll No: ____</w:t>
      </w:r>
      <w:r>
        <w:rPr>
          <w:rFonts w:hint="default"/>
          <w:lang w:val="en-US"/>
        </w:rPr>
        <w:t>162</w:t>
      </w:r>
      <w:r>
        <w:t>________    Date: _____</w:t>
      </w:r>
      <w:r>
        <w:rPr>
          <w:rFonts w:hint="default"/>
          <w:lang w:val="en-US"/>
        </w:rPr>
        <w:t>10/18/2026</w:t>
      </w:r>
      <w:r>
        <w:t>______</w:t>
      </w:r>
    </w:p>
    <w:p w14:paraId="1395F9AB">
      <w:r>
        <w:t>Each task includes a C++ solution and a short dry run using the worksheet's sample values.</w:t>
      </w:r>
    </w:p>
    <w:p w14:paraId="392C8EE6">
      <w:pPr>
        <w:pStyle w:val="2"/>
      </w:pPr>
      <w:r>
        <w:t>Task 1: Count Up and Down</w:t>
      </w:r>
    </w:p>
    <w:p w14:paraId="4D9259A0">
      <w:r>
        <w:t>C++ Program:</w:t>
      </w:r>
      <w:bookmarkStart w:id="0" w:name="_GoBack"/>
      <w:bookmarkEnd w:id="0"/>
    </w:p>
    <w:p w14:paraId="175DC9B3">
      <w:pPr>
        <w:spacing w:after="100"/>
        <w:ind w:left="288"/>
      </w:pPr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using namespace std;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int main()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for (int i = 1; i &lt;= 10;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cout &lt;&lt; i &lt;&lt; " 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cout &lt;&lt; endl;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for (int i = 10; i &gt;= 1; i--)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cout &lt;&lt; i &lt;&lt; " 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3F49F37">
      <w:r>
        <w:rPr>
          <w:b/>
        </w:rPr>
        <w:t>Dry run:</w:t>
      </w:r>
    </w:p>
    <w:p w14:paraId="5545802D">
      <w:r>
        <w:t>Dry run: The first loop starts at i = 1 and increases i by 1 until i = 10, printing 1 through 10. The second loop starts at i = 10 and decreases i by 1 until i = 1, printing 10 through 1.</w:t>
      </w:r>
    </w:p>
    <w:p w14:paraId="0A281A83">
      <w:r>
        <w:rPr>
          <w:b/>
        </w:rPr>
        <w:t>Expected output:</w:t>
      </w:r>
    </w:p>
    <w:p w14:paraId="3029E47A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1 2 3 4 5 6 7 8 9 10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10 9 8 7 6 5 4 3 2 1</w:t>
      </w:r>
    </w:p>
    <w:p w14:paraId="41F3116E">
      <w:r>
        <w:br w:type="page"/>
      </w:r>
    </w:p>
    <w:p w14:paraId="07B04A3F">
      <w:pPr>
        <w:pStyle w:val="2"/>
      </w:pPr>
      <w:r>
        <w:t>Task 2: Table</w:t>
      </w:r>
    </w:p>
    <w:p w14:paraId="635A28CA">
      <w:r>
        <w:t>C++ Program:</w:t>
      </w:r>
    </w:p>
    <w:p w14:paraId="71901BD5">
      <w:pPr>
        <w:spacing w:after="100"/>
        <w:ind w:left="288"/>
      </w:pPr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using namespace std;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int main()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int 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cout &lt;&lt; "Enter a number: 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cin &gt;&gt; 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for (int i = 1; i &lt;= 10;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cout &lt;&lt; n &lt;&lt; " x " &lt;&lt; i &lt;&lt; " = " &lt;&lt; n * i &lt;&lt; endl;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43D1989">
      <w:r>
        <w:rPr>
          <w:b/>
        </w:rPr>
        <w:t>Dry run:</w:t>
      </w:r>
    </w:p>
    <w:p w14:paraId="133AC318">
      <w:r>
        <w:t>Dry run (input n = 3): i goes from 1 to 10. The program prints 3 x 1 = 3, 3 x 2 = 6, 3 x 3 = 9, and continues until 3 x 10 = 30.</w:t>
      </w:r>
    </w:p>
    <w:p w14:paraId="7D2E4515">
      <w:r>
        <w:rPr>
          <w:b/>
        </w:rPr>
        <w:t>Expected output:</w:t>
      </w:r>
    </w:p>
    <w:p w14:paraId="0D96C9FA">
      <w:r>
        <w:rPr>
          <w:rFonts w:ascii="Consolas" w:hAnsi="Consolas"/>
          <w:sz w:val="18"/>
        </w:rPr>
        <w:t>Sample output (input 3):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 x 1 = 3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 x 2 = 6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 x 3 = 9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...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 x 10 = 30</w:t>
      </w:r>
    </w:p>
    <w:p w14:paraId="54892E3C">
      <w:r>
        <w:br w:type="page"/>
      </w:r>
    </w:p>
    <w:p w14:paraId="7125C9F4">
      <w:pPr>
        <w:pStyle w:val="2"/>
      </w:pPr>
      <w:r>
        <w:t>Task 3: Sum of First n Numbers</w:t>
      </w:r>
    </w:p>
    <w:p w14:paraId="148B8F41">
      <w:r>
        <w:t>C++ Program:</w:t>
      </w:r>
    </w:p>
    <w:p w14:paraId="21515F09">
      <w:pPr>
        <w:spacing w:after="100"/>
        <w:ind w:left="288"/>
      </w:pPr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using namespace std;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int main()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int n, sum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cout &lt;&lt; "Enter n: 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cin &gt;&gt; 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for (int i = 1; i &lt;= n;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sum = sum + i;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cout &lt;&lt; "Sum = " &lt;&lt; sum &lt;&lt; endl;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0434D0B">
      <w:r>
        <w:rPr>
          <w:b/>
        </w:rPr>
        <w:t>Dry run:</w:t>
      </w:r>
    </w:p>
    <w:p w14:paraId="49D25E37">
      <w:r>
        <w:t>Dry run (input n = 4): Start sum = 0. When i = 1, sum = 1; when i = 2, sum = 3; when i = 3, sum = 6; when i = 4, sum = 10. The loop ends and prints Sum = 10.</w:t>
      </w:r>
    </w:p>
    <w:p w14:paraId="0E589C1F">
      <w:r>
        <w:rPr>
          <w:b/>
        </w:rPr>
        <w:t>Expected output:</w:t>
      </w:r>
    </w:p>
    <w:p w14:paraId="5C101189">
      <w:r>
        <w:rPr>
          <w:rFonts w:ascii="Consolas" w:hAnsi="Consolas"/>
          <w:sz w:val="18"/>
        </w:rPr>
        <w:t>Sample 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Enter n: 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Sum = 10</w:t>
      </w:r>
    </w:p>
    <w:p w14:paraId="6DBC6D46">
      <w:r>
        <w:br w:type="page"/>
      </w:r>
    </w:p>
    <w:p w14:paraId="5F8CFDAE">
      <w:pPr>
        <w:pStyle w:val="2"/>
      </w:pPr>
      <w:r>
        <w:t>Task 4: Count Digits</w:t>
      </w:r>
    </w:p>
    <w:p w14:paraId="4B38248D">
      <w:r>
        <w:t>C++ Program:</w:t>
      </w:r>
    </w:p>
    <w:p w14:paraId="5457FD3B">
      <w:pPr>
        <w:spacing w:after="100"/>
        <w:ind w:left="288"/>
      </w:pPr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using namespace std;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int main()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int n, digits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cout &lt;&lt; "Enter a number: 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cin &gt;&gt; 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(n &lt; 0)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 = -n;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(n == 0)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digits = 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 else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while (n &gt; 0)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 = n / 10;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digits++;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cout &lt;&lt; "Digits = " &lt;&lt; digits &lt;&lt; endl;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551EB59">
      <w:r>
        <w:rPr>
          <w:b/>
        </w:rPr>
        <w:t>Dry run:</w:t>
      </w:r>
    </w:p>
    <w:p w14:paraId="0F705242">
      <w:r>
        <w:t>Dry run (input 4821): digits starts at 0. 4821 / 10 becomes 482 (digits = 1); 482 becomes 48 (digits = 2); 48 becomes 4 (digits = 3); 4 becomes 0 (digits = 4). The loop stops and prints Digits = 4. The code also treats 0 as a one-digit number.</w:t>
      </w:r>
    </w:p>
    <w:p w14:paraId="3552F6E8">
      <w:r>
        <w:rPr>
          <w:b/>
        </w:rPr>
        <w:t>Expected output:</w:t>
      </w:r>
    </w:p>
    <w:p w14:paraId="5AF21C7E">
      <w:r>
        <w:rPr>
          <w:rFonts w:ascii="Consolas" w:hAnsi="Consolas"/>
          <w:sz w:val="18"/>
        </w:rPr>
        <w:t>Sample 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Enter a number: 4821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Digits = 4</w:t>
      </w:r>
    </w:p>
    <w:p w14:paraId="465AEC2B">
      <w:r>
        <w:br w:type="page"/>
      </w:r>
    </w:p>
    <w:p w14:paraId="41FFC674">
      <w:pPr>
        <w:pStyle w:val="2"/>
      </w:pPr>
      <w:r>
        <w:t>Task 5: Factorial</w:t>
      </w:r>
    </w:p>
    <w:p w14:paraId="5A806A20">
      <w:r>
        <w:t>C++ Program:</w:t>
      </w:r>
    </w:p>
    <w:p w14:paraId="47B58077">
      <w:pPr>
        <w:spacing w:after="100"/>
        <w:ind w:left="288"/>
      </w:pPr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using namespace std;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int main()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int 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long long factorial = 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cout &lt;&lt; "Enter a non-negative number: 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cin &gt;&gt; 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for (int i = 1; i &lt;= n;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factorial = factorial * i;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cout &lt;&lt; n &lt;&lt; "! = " &lt;&lt; factorial &lt;&lt; endl;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E21A1AB">
      <w:r>
        <w:rPr>
          <w:b/>
        </w:rPr>
        <w:t>Dry run:</w:t>
      </w:r>
    </w:p>
    <w:p w14:paraId="4F3F5785">
      <w:r>
        <w:t>Dry run (input n = 5): factorial starts at 1. Multiply by 1 → 1; by 2 → 2; by 3 → 6; by 4 → 24; by 5 → 120. The program prints 5! = 120. (This simple version expects a non-negative input.)</w:t>
      </w:r>
    </w:p>
    <w:p w14:paraId="27313427">
      <w:r>
        <w:rPr>
          <w:b/>
        </w:rPr>
        <w:t>Expected output:</w:t>
      </w:r>
    </w:p>
    <w:p w14:paraId="0B5FF782">
      <w:r>
        <w:rPr>
          <w:rFonts w:ascii="Consolas" w:hAnsi="Consolas"/>
          <w:sz w:val="18"/>
        </w:rPr>
        <w:t>Sample 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Enter a non-negative number: 5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5! = 120</w:t>
      </w:r>
    </w:p>
    <w:p w14:paraId="635DF894">
      <w:r>
        <w:br w:type="page"/>
      </w:r>
    </w:p>
    <w:p w14:paraId="2B2BC98C">
      <w:pPr>
        <w:pStyle w:val="2"/>
      </w:pPr>
      <w:r>
        <w:t>Task 6: Star Triangle</w:t>
      </w:r>
    </w:p>
    <w:p w14:paraId="02351590">
      <w:r>
        <w:t>C++ Program:</w:t>
      </w:r>
    </w:p>
    <w:p w14:paraId="7596F25E">
      <w:pPr>
        <w:spacing w:after="100"/>
        <w:ind w:left="288"/>
      </w:pPr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using namespace std;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int main()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for (int row = 1; row &lt;= 4; row++)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col = 1; col &lt;= row; col++)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cout &lt;&lt; "*";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cout &lt;&lt; endl;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0A9E921">
      <w:r>
        <w:rPr>
          <w:b/>
        </w:rPr>
        <w:t>Dry run:</w:t>
      </w:r>
    </w:p>
    <w:p w14:paraId="16DBA607">
      <w:r>
        <w:t>Dry run: The outer loop controls the rows (1 to 4). The inner loop prints as many stars as the current row number: row 1 prints 1 star, row 2 prints 2, row 3 prints 3, and row 4 prints 4. Then each row ends with a new line.</w:t>
      </w:r>
    </w:p>
    <w:p w14:paraId="51B349C5">
      <w:r>
        <w:rPr>
          <w:b/>
        </w:rPr>
        <w:t>Expected output:</w:t>
      </w:r>
    </w:p>
    <w:p w14:paraId="17984000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*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**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***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****</w:t>
      </w:r>
    </w:p>
    <w:p w14:paraId="61D2D52D">
      <w:r>
        <w:br w:type="page"/>
      </w:r>
    </w:p>
    <w:p w14:paraId="06FCA531">
      <w:pPr>
        <w:pStyle w:val="2"/>
      </w:pPr>
      <w:r>
        <w:t>Task 7: Average Marks</w:t>
      </w:r>
    </w:p>
    <w:p w14:paraId="2DAA5305">
      <w:r>
        <w:t>C++ Program:</w:t>
      </w:r>
    </w:p>
    <w:p w14:paraId="41A6068C">
      <w:pPr>
        <w:spacing w:after="100"/>
        <w:ind w:left="288"/>
      </w:pPr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using namespace std;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int main()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int mark, sum = 0, count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cout &lt;&lt; "Enter marks (-1 to stop): 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cin &gt;&gt; mark;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while (mark != -1)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sum = sum + mark;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count++;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cin &gt;&gt; mark;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(count &gt; 0)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double average = static_cast&lt;double&gt;(sum) / count;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cout &lt;&lt; "Average = " &lt;&lt; average &lt;&lt; endl;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 else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cout &lt;&lt; "No marks were entered." &lt;&lt; endl;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8925161">
      <w:r>
        <w:rPr>
          <w:b/>
        </w:rPr>
        <w:t>Dry run:</w:t>
      </w:r>
    </w:p>
    <w:p w14:paraId="26E27E9D">
      <w:r>
        <w:t>Dry run (inputs 60, 70, 80, -1): Start sum = 0 and count = 0. Read 60 → sum = 60, count = 1; read 70 → sum = 130, count = 2; read 80 → sum = 210, count = 3. Read -1, so the loop stops without adding -1. Average = 210 / 3 = 70.</w:t>
      </w:r>
    </w:p>
    <w:p w14:paraId="4A3074A2">
      <w:r>
        <w:rPr>
          <w:b/>
        </w:rPr>
        <w:t>Expected output:</w:t>
      </w:r>
    </w:p>
    <w:p w14:paraId="3165E5E7">
      <w:r>
        <w:rPr>
          <w:rFonts w:ascii="Consolas" w:hAnsi="Consolas"/>
          <w:sz w:val="18"/>
        </w:rPr>
        <w:t>Sample 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Enter marks (-1 to stop): 60 70 80 -1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Average = 70</w:t>
      </w:r>
    </w:p>
    <w:p w14:paraId="2123B960">
      <w:r>
        <w:br w:type="page"/>
      </w:r>
    </w:p>
    <w:p w14:paraId="573E77C8">
      <w:pPr>
        <w:pStyle w:val="2"/>
      </w:pPr>
      <w:r>
        <w:t>Task 8: Find the Bug</w:t>
      </w:r>
    </w:p>
    <w:p w14:paraId="418B7A96">
      <w:r>
        <w:t>C++ Program:</w:t>
      </w:r>
    </w:p>
    <w:p w14:paraId="0259A3F8">
      <w:pPr>
        <w:spacing w:after="100"/>
        <w:ind w:left="288"/>
      </w:pPr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using namespace std;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int main()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for (int i = 0; i &lt; 5;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cout &lt;&lt; i &lt;&lt; " 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0A7E9F2">
      <w:r>
        <w:rPr>
          <w:b/>
        </w:rPr>
        <w:t>Dry run:</w:t>
      </w:r>
    </w:p>
    <w:p w14:paraId="76F0D3AF">
      <w:r>
        <w:t>Why the original loop does not stop: it uses i--, so i becomes 0, -1, -2, and so on. The condition i &lt; 5 remains true, so the loop does not reach the intended stopping condition. Fix: use i++ to increase i. Then it prints 0, 1, 2, 3, 4 and stops when i becomes 5.</w:t>
      </w:r>
    </w:p>
    <w:p w14:paraId="6F9BF7ED">
      <w:r>
        <w:rPr>
          <w:b/>
        </w:rPr>
        <w:t>Expected output:</w:t>
      </w:r>
    </w:p>
    <w:p w14:paraId="43B7C01A"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0 1 2 3 4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59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1015</Words>
  <Characters>3432</Characters>
  <Lines>0</Lines>
  <Paragraphs>0</Paragraphs>
  <TotalTime>1</TotalTime>
  <ScaleCrop>false</ScaleCrop>
  <LinksUpToDate>false</LinksUpToDate>
  <CharactersWithSpaces>4671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Azka Yasir</cp:lastModifiedBy>
  <dcterms:modified xsi:type="dcterms:W3CDTF">2026-10-18T20:26:25Z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eyJoZGlkIjoiZjdlYmExY2YzOTRjNWNjMDljNzA5YWI2ZThiODc3YTIiLCJ1c2VySWQiOiI4ODEzNjY2NDUxODYwIn0=</vt:lpwstr>
  </property>
  <property fmtid="{D5CDD505-2E9C-101B-9397-08002B2CF9AE}" pid="3" name="KSOProductBuildVer">
    <vt:lpwstr>1033-12.1.0.29162</vt:lpwstr>
  </property>
  <property fmtid="{D5CDD505-2E9C-101B-9397-08002B2CF9AE}" pid="4" name="ICV">
    <vt:lpwstr>CED16DB53CEA4A5281C8BF795FEE5852_12</vt:lpwstr>
  </property>
</Properties>
</file>